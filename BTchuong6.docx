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9C76B8">
      <w:pPr>
        <w:rPr>
          <w:rFonts w:hint="default"/>
          <w:lang w:val="en-US"/>
        </w:rPr>
      </w:pPr>
      <w:r>
        <w:rPr>
          <w:rFonts w:hint="default"/>
          <w:lang w:val="en-US"/>
        </w:rPr>
        <w:t>CHƯƠNG 6</w:t>
      </w:r>
    </w:p>
    <w:p w14:paraId="2298D6B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Câu 2</w:t>
      </w:r>
    </w:p>
    <w:p w14:paraId="08893A64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NHASANXUAT (mansx, tennsx, quocgia) VALUES</w:t>
      </w:r>
    </w:p>
    <w:p w14:paraId="561D011E">
      <w:pPr>
        <w:rPr>
          <w:rFonts w:hint="default"/>
          <w:lang w:val="en-US"/>
        </w:rPr>
      </w:pPr>
      <w:r>
        <w:rPr>
          <w:rFonts w:hint="default"/>
          <w:lang w:val="en-US"/>
        </w:rPr>
        <w:t>('DE', 'DELL', 'Hoa kỳ'),</w:t>
      </w:r>
    </w:p>
    <w:p w14:paraId="40773515">
      <w:pPr>
        <w:rPr>
          <w:rFonts w:hint="default"/>
          <w:lang w:val="en-US"/>
        </w:rPr>
      </w:pPr>
      <w:r>
        <w:rPr>
          <w:rFonts w:hint="default"/>
          <w:lang w:val="en-US"/>
        </w:rPr>
        <w:t>('AS', 'ASUS', 'Đài Loan'),</w:t>
      </w:r>
    </w:p>
    <w:p w14:paraId="203AB3A7">
      <w:pPr>
        <w:rPr>
          <w:rFonts w:hint="default"/>
          <w:lang w:val="en-US"/>
        </w:rPr>
      </w:pPr>
      <w:r>
        <w:rPr>
          <w:rFonts w:hint="default"/>
          <w:lang w:val="en-US"/>
        </w:rPr>
        <w:t>('LE', 'LENOVO', 'Trung Quốc'),</w:t>
      </w:r>
    </w:p>
    <w:p w14:paraId="2782850E">
      <w:pPr>
        <w:rPr>
          <w:rFonts w:hint="default"/>
          <w:lang w:val="en-US"/>
        </w:rPr>
      </w:pPr>
      <w:r>
        <w:rPr>
          <w:rFonts w:hint="default"/>
          <w:lang w:val="en-US"/>
        </w:rPr>
        <w:t>('TO', 'TOSHIBA', 'Nhật Bản');</w:t>
      </w:r>
    </w:p>
    <w:p w14:paraId="43A5CE21">
      <w:pPr>
        <w:rPr>
          <w:rFonts w:hint="default"/>
          <w:lang w:val="en-US"/>
        </w:rPr>
      </w:pPr>
    </w:p>
    <w:p w14:paraId="437652AD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HANGHOA (mahang, tenhang, mansx, namsx, gia) VALUES</w:t>
      </w:r>
    </w:p>
    <w:p w14:paraId="7BDD19DF">
      <w:pPr>
        <w:rPr>
          <w:rFonts w:hint="default"/>
          <w:lang w:val="en-US"/>
        </w:rPr>
      </w:pPr>
      <w:r>
        <w:rPr>
          <w:rFonts w:hint="default"/>
          <w:lang w:val="en-US"/>
        </w:rPr>
        <w:t>('DE01', 'Dell Vostro', 'DE', 2015, 650),</w:t>
      </w:r>
    </w:p>
    <w:p w14:paraId="267DDE14">
      <w:pPr>
        <w:rPr>
          <w:rFonts w:hint="default"/>
          <w:lang w:val="en-US"/>
        </w:rPr>
      </w:pPr>
      <w:r>
        <w:rPr>
          <w:rFonts w:hint="default"/>
          <w:lang w:val="en-US"/>
        </w:rPr>
        <w:t>('DE02', 'Del Inspiron', 'DE', 2015, 550),</w:t>
      </w:r>
    </w:p>
    <w:p w14:paraId="18E19355">
      <w:pPr>
        <w:rPr>
          <w:rFonts w:hint="default"/>
          <w:lang w:val="en-US"/>
        </w:rPr>
      </w:pPr>
      <w:r>
        <w:rPr>
          <w:rFonts w:hint="default"/>
          <w:lang w:val="en-US"/>
        </w:rPr>
        <w:t>('AS01', 'Asus TUF', 'AS', 2017, 520),</w:t>
      </w:r>
    </w:p>
    <w:p w14:paraId="455D92EA">
      <w:pPr>
        <w:rPr>
          <w:rFonts w:hint="default"/>
          <w:lang w:val="en-US"/>
        </w:rPr>
      </w:pPr>
      <w:r>
        <w:rPr>
          <w:rFonts w:hint="default"/>
          <w:lang w:val="en-US"/>
        </w:rPr>
        <w:t>('AS02', 'Asus Vivobook', 'AS', 2017, 580),</w:t>
      </w:r>
    </w:p>
    <w:p w14:paraId="2D34828E">
      <w:pPr>
        <w:rPr>
          <w:rFonts w:hint="default"/>
          <w:lang w:val="en-US"/>
        </w:rPr>
      </w:pPr>
      <w:r>
        <w:rPr>
          <w:rFonts w:hint="default"/>
          <w:lang w:val="en-US"/>
        </w:rPr>
        <w:t>('LE01', 'Lenovo Thinkpad', 'LE', 2019, 750),</w:t>
      </w:r>
    </w:p>
    <w:p w14:paraId="1BB02500">
      <w:pPr>
        <w:rPr>
          <w:rFonts w:hint="default"/>
          <w:lang w:val="en-US"/>
        </w:rPr>
      </w:pPr>
      <w:r>
        <w:rPr>
          <w:rFonts w:hint="default"/>
          <w:lang w:val="en-US"/>
        </w:rPr>
        <w:t>('TO01', 'Toshiba Satellite', 'TO', 2014, 630),</w:t>
      </w:r>
    </w:p>
    <w:p w14:paraId="07469E20">
      <w:pPr>
        <w:rPr>
          <w:rFonts w:hint="default"/>
          <w:lang w:val="en-US"/>
        </w:rPr>
      </w:pPr>
      <w:r>
        <w:rPr>
          <w:rFonts w:hint="default"/>
          <w:lang w:val="en-US"/>
        </w:rPr>
        <w:t>('LE02', 'Lenovo Legion', 'LE', 2020, 540),</w:t>
      </w:r>
    </w:p>
    <w:p w14:paraId="6BA2707F">
      <w:pPr>
        <w:rPr>
          <w:rFonts w:hint="default"/>
          <w:lang w:val="en-US"/>
        </w:rPr>
      </w:pPr>
      <w:r>
        <w:rPr>
          <w:rFonts w:hint="default"/>
          <w:lang w:val="en-US"/>
        </w:rPr>
        <w:t>('LE03', 'Lenovo Yoga', 'LE', 2020, 600);</w:t>
      </w:r>
    </w:p>
    <w:p w14:paraId="581F102D">
      <w:pPr>
        <w:rPr>
          <w:rFonts w:hint="default"/>
          <w:lang w:val="en-US"/>
        </w:rPr>
      </w:pPr>
    </w:p>
    <w:p w14:paraId="09CA188A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KHACHHANG (makh, tenkh, namsinh, dienthoai, diachi) VALUES</w:t>
      </w:r>
    </w:p>
    <w:p w14:paraId="5FAC86D6">
      <w:pPr>
        <w:rPr>
          <w:rFonts w:hint="default"/>
          <w:lang w:val="en-US"/>
        </w:rPr>
      </w:pPr>
      <w:r>
        <w:rPr>
          <w:rFonts w:hint="default"/>
          <w:lang w:val="en-US"/>
        </w:rPr>
        <w:t>('K001', 'Nguyễn Thị Lan', 1980, '0913123456', 'Bạc Liêu'),</w:t>
      </w:r>
    </w:p>
    <w:p w14:paraId="0579D7B1">
      <w:pPr>
        <w:rPr>
          <w:rFonts w:hint="default"/>
          <w:lang w:val="en-US"/>
        </w:rPr>
      </w:pPr>
      <w:r>
        <w:rPr>
          <w:rFonts w:hint="default"/>
          <w:lang w:val="en-US"/>
        </w:rPr>
        <w:t>('K002', 'Ngô Thanh Minh', 1985, '0913024357', 'Vĩnh Lợi'),</w:t>
      </w:r>
    </w:p>
    <w:p w14:paraId="07B46D1D">
      <w:pPr>
        <w:rPr>
          <w:rFonts w:hint="default"/>
          <w:lang w:val="en-US"/>
        </w:rPr>
      </w:pPr>
      <w:r>
        <w:rPr>
          <w:rFonts w:hint="default"/>
          <w:lang w:val="en-US"/>
        </w:rPr>
        <w:t>('K003', 'Lâm Văn Thanh', 1979, '0913123457', 'Giá Rai'),</w:t>
      </w:r>
    </w:p>
    <w:p w14:paraId="36637896">
      <w:pPr>
        <w:rPr>
          <w:rFonts w:hint="default"/>
          <w:lang w:val="en-US"/>
        </w:rPr>
      </w:pPr>
      <w:r>
        <w:rPr>
          <w:rFonts w:hint="default"/>
          <w:lang w:val="en-US"/>
        </w:rPr>
        <w:t>('K004', 'Dương Thu Thủy', 1995, '0913024358', 'Hồng Dân'),</w:t>
      </w:r>
    </w:p>
    <w:p w14:paraId="506EEE21">
      <w:pPr>
        <w:rPr>
          <w:rFonts w:hint="default"/>
          <w:lang w:val="en-US"/>
        </w:rPr>
      </w:pPr>
      <w:r>
        <w:rPr>
          <w:rFonts w:hint="default"/>
          <w:lang w:val="en-US"/>
        </w:rPr>
        <w:t>('K005', 'Nguyễn Thị Xuân', 1987, '0903223344', 'Phước Long'),</w:t>
      </w:r>
    </w:p>
    <w:p w14:paraId="796329E2">
      <w:pPr>
        <w:rPr>
          <w:rFonts w:hint="default"/>
          <w:lang w:val="en-US"/>
        </w:rPr>
      </w:pPr>
      <w:r>
        <w:rPr>
          <w:rFonts w:hint="default"/>
          <w:lang w:val="en-US"/>
        </w:rPr>
        <w:t>('K006', 'Huỳnh Mẫn Đạt', 1975, '0989122112', 'Bạc Liêu'),</w:t>
      </w:r>
    </w:p>
    <w:p w14:paraId="46F6727E">
      <w:pPr>
        <w:rPr>
          <w:rFonts w:hint="default"/>
          <w:lang w:val="en-US"/>
        </w:rPr>
      </w:pPr>
      <w:r>
        <w:rPr>
          <w:rFonts w:hint="default"/>
          <w:lang w:val="en-US"/>
        </w:rPr>
        <w:t>('K007', 'Lâm Hoài Bảo', 1990, '0944556677', 'Bạc Liêu'),</w:t>
      </w:r>
    </w:p>
    <w:p w14:paraId="79FF00C3">
      <w:pPr>
        <w:rPr>
          <w:rFonts w:hint="default"/>
          <w:lang w:val="en-US"/>
        </w:rPr>
      </w:pPr>
      <w:r>
        <w:rPr>
          <w:rFonts w:hint="default"/>
          <w:lang w:val="en-US"/>
        </w:rPr>
        <w:t>('K008', 'Hồ Trung Tín', 2000, '0944119999', 'Phước Long'),</w:t>
      </w:r>
    </w:p>
    <w:p w14:paraId="6B756B45">
      <w:pPr>
        <w:rPr>
          <w:rFonts w:hint="default"/>
          <w:lang w:val="en-US"/>
        </w:rPr>
      </w:pPr>
      <w:r>
        <w:rPr>
          <w:rFonts w:hint="default"/>
          <w:lang w:val="en-US"/>
        </w:rPr>
        <w:t>('K009', 'Trương Xuân Thi', 2001, '0909000111', 'Vĩnh Lợi'),</w:t>
      </w:r>
    </w:p>
    <w:p w14:paraId="74381809">
      <w:pPr>
        <w:rPr>
          <w:rFonts w:hint="default"/>
          <w:lang w:val="en-US"/>
        </w:rPr>
      </w:pPr>
      <w:r>
        <w:rPr>
          <w:rFonts w:hint="default"/>
          <w:lang w:val="en-US"/>
        </w:rPr>
        <w:t>('K010', 'Ngô Văn Nam', 2001, '0909000112', 'Giá Rai');</w:t>
      </w:r>
    </w:p>
    <w:p w14:paraId="22D6D391">
      <w:pPr>
        <w:rPr>
          <w:rFonts w:hint="default"/>
          <w:lang w:val="en-US"/>
        </w:rPr>
      </w:pPr>
    </w:p>
    <w:p w14:paraId="04B20D39">
      <w:pPr>
        <w:rPr>
          <w:rFonts w:hint="default"/>
          <w:lang w:val="en-US"/>
        </w:rPr>
      </w:pPr>
      <w:r>
        <w:rPr>
          <w:rFonts w:hint="default"/>
          <w:lang w:val="en-US"/>
        </w:rPr>
        <w:t>INSERT INTO HOADON (mahd, makh, mahang, soluong) VALUES</w:t>
      </w:r>
    </w:p>
    <w:p w14:paraId="238D5FF4">
      <w:pPr>
        <w:rPr>
          <w:rFonts w:hint="default"/>
          <w:lang w:val="en-US"/>
        </w:rPr>
      </w:pPr>
      <w:r>
        <w:rPr>
          <w:rFonts w:hint="default"/>
          <w:lang w:val="en-US"/>
        </w:rPr>
        <w:t>('001', 'K001', 'DE01', 2),</w:t>
      </w:r>
    </w:p>
    <w:p w14:paraId="63F6330C">
      <w:pPr>
        <w:rPr>
          <w:rFonts w:hint="default"/>
          <w:lang w:val="en-US"/>
        </w:rPr>
      </w:pPr>
      <w:r>
        <w:rPr>
          <w:rFonts w:hint="default"/>
          <w:lang w:val="en-US"/>
        </w:rPr>
        <w:t>('001', 'K001', 'DE02', 1),</w:t>
      </w:r>
    </w:p>
    <w:p w14:paraId="3E0397E6">
      <w:pPr>
        <w:rPr>
          <w:rFonts w:hint="default"/>
          <w:lang w:val="en-US"/>
        </w:rPr>
      </w:pPr>
      <w:r>
        <w:rPr>
          <w:rFonts w:hint="default"/>
          <w:lang w:val="en-US"/>
        </w:rPr>
        <w:t>('002', 'K002', 'LE01', 5),</w:t>
      </w:r>
    </w:p>
    <w:p w14:paraId="50613739">
      <w:pPr>
        <w:rPr>
          <w:rFonts w:hint="default"/>
          <w:lang w:val="en-US"/>
        </w:rPr>
      </w:pPr>
      <w:r>
        <w:rPr>
          <w:rFonts w:hint="default"/>
          <w:lang w:val="en-US"/>
        </w:rPr>
        <w:t>('002', 'K002', 'LE02', 3),</w:t>
      </w:r>
    </w:p>
    <w:p w14:paraId="59ABB7C0">
      <w:pPr>
        <w:rPr>
          <w:rFonts w:hint="default"/>
          <w:lang w:val="en-US"/>
        </w:rPr>
      </w:pPr>
      <w:r>
        <w:rPr>
          <w:rFonts w:hint="default"/>
          <w:lang w:val="en-US"/>
        </w:rPr>
        <w:t>('003', 'K002', 'TO01', 1),</w:t>
      </w:r>
    </w:p>
    <w:p w14:paraId="3BFC8AB1">
      <w:pPr>
        <w:rPr>
          <w:rFonts w:hint="default"/>
          <w:lang w:val="en-US"/>
        </w:rPr>
      </w:pPr>
      <w:r>
        <w:rPr>
          <w:rFonts w:hint="default"/>
          <w:lang w:val="en-US"/>
        </w:rPr>
        <w:t>('004', 'K003', 'DE01', 2),</w:t>
      </w:r>
    </w:p>
    <w:p w14:paraId="52150DAE">
      <w:pPr>
        <w:rPr>
          <w:rFonts w:hint="default"/>
          <w:lang w:val="en-US"/>
        </w:rPr>
      </w:pPr>
      <w:r>
        <w:rPr>
          <w:rFonts w:hint="default"/>
          <w:lang w:val="en-US"/>
        </w:rPr>
        <w:t>('005', 'K004', 'AS01', 4),</w:t>
      </w:r>
    </w:p>
    <w:p w14:paraId="728E61CC">
      <w:pPr>
        <w:rPr>
          <w:rFonts w:hint="default"/>
          <w:lang w:val="en-US"/>
        </w:rPr>
      </w:pPr>
      <w:r>
        <w:rPr>
          <w:rFonts w:hint="default"/>
          <w:lang w:val="en-US"/>
        </w:rPr>
        <w:t>('005', 'K004', 'LE01', 6),</w:t>
      </w:r>
    </w:p>
    <w:p w14:paraId="4A5D347E">
      <w:pPr>
        <w:rPr>
          <w:rFonts w:hint="default"/>
          <w:lang w:val="en-US"/>
        </w:rPr>
      </w:pPr>
      <w:r>
        <w:rPr>
          <w:rFonts w:hint="default"/>
          <w:lang w:val="en-US"/>
        </w:rPr>
        <w:t>('005', 'K004', 'LE02', 8),</w:t>
      </w:r>
    </w:p>
    <w:p w14:paraId="368570C2">
      <w:pPr>
        <w:rPr>
          <w:rFonts w:hint="default"/>
          <w:lang w:val="en-US"/>
        </w:rPr>
      </w:pPr>
      <w:r>
        <w:rPr>
          <w:rFonts w:hint="default"/>
          <w:lang w:val="en-US"/>
        </w:rPr>
        <w:t>('006', 'K005', 'AS01', 5);</w:t>
      </w:r>
    </w:p>
    <w:p w14:paraId="0C5A6D23">
      <w:pPr>
        <w:rPr>
          <w:rFonts w:hint="default"/>
          <w:lang w:val="en-US"/>
        </w:rPr>
      </w:pPr>
    </w:p>
    <w:p w14:paraId="3EAD4099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Câu 3</w:t>
      </w:r>
    </w:p>
    <w:p w14:paraId="41CA5DD2">
      <w:pPr>
        <w:rPr>
          <w:rFonts w:hint="default"/>
          <w:lang w:val="en-US"/>
        </w:rPr>
      </w:pPr>
      <w:r>
        <w:rPr>
          <w:rFonts w:hint="default"/>
          <w:lang w:val="en-US"/>
        </w:rPr>
        <w:t>CREATE TABLE TONKHO (</w:t>
      </w:r>
    </w:p>
    <w:p w14:paraId="1907B93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mahang varchar(4),</w:t>
      </w:r>
    </w:p>
    <w:p w14:paraId="4EFB706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tenhang varchar(40),</w:t>
      </w:r>
    </w:p>
    <w:p w14:paraId="2E124FA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mansx varchar(2),</w:t>
      </w:r>
    </w:p>
    <w:p w14:paraId="2AD048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namsx Int,</w:t>
      </w:r>
    </w:p>
    <w:p w14:paraId="6B34DE3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gia Int,</w:t>
      </w:r>
    </w:p>
    <w:p w14:paraId="6E080C7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soluong Int</w:t>
      </w:r>
    </w:p>
    <w:p w14:paraId="716B0C2B">
      <w:pPr>
        <w:rPr>
          <w:rFonts w:hint="default"/>
          <w:lang w:val="en-US"/>
        </w:rPr>
      </w:pPr>
      <w:r>
        <w:rPr>
          <w:rFonts w:hint="default"/>
          <w:lang w:val="en-US"/>
        </w:rPr>
        <w:t>);</w:t>
      </w:r>
    </w:p>
    <w:p w14:paraId="7210902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Câu 4</w:t>
      </w:r>
    </w:p>
    <w:p w14:paraId="3C38C3AE">
      <w:pPr>
        <w:rPr>
          <w:rFonts w:hint="default"/>
        </w:rPr>
      </w:pPr>
      <w:r>
        <w:rPr>
          <w:rFonts w:hint="default"/>
        </w:rPr>
        <w:t>INSERT INTO TONKHO (mahang, tenhang, mansx, namsx, gia, soluong)</w:t>
      </w:r>
    </w:p>
    <w:p w14:paraId="45135CC6">
      <w:pPr>
        <w:rPr>
          <w:rFonts w:hint="default"/>
        </w:rPr>
      </w:pPr>
      <w:r>
        <w:rPr>
          <w:rFonts w:hint="default"/>
        </w:rPr>
        <w:t xml:space="preserve">VALUES </w:t>
      </w:r>
    </w:p>
    <w:p w14:paraId="27F755D5">
      <w:pPr>
        <w:rPr>
          <w:rFonts w:hint="default"/>
        </w:rPr>
      </w:pPr>
      <w:r>
        <w:rPr>
          <w:rFonts w:hint="default"/>
        </w:rPr>
        <w:t>('DE01', 'Dell Vostro', 'DE', 2015, 650, 20),</w:t>
      </w:r>
    </w:p>
    <w:p w14:paraId="05FB0FCD">
      <w:pPr>
        <w:rPr>
          <w:rFonts w:hint="default"/>
        </w:rPr>
      </w:pPr>
      <w:r>
        <w:rPr>
          <w:rFonts w:hint="default"/>
        </w:rPr>
        <w:t>('DE02', 'Del Inspiron', 'DE', 2015, 550, 30);</w:t>
      </w:r>
    </w:p>
    <w:p w14:paraId="0036A03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Câu 5</w:t>
      </w:r>
    </w:p>
    <w:p w14:paraId="5663FE99">
      <w:pPr>
        <w:rPr>
          <w:rFonts w:hint="default"/>
          <w:lang w:val="en-US"/>
        </w:rPr>
      </w:pPr>
      <w:r>
        <w:rPr>
          <w:rFonts w:hint="default"/>
          <w:lang w:val="en-US"/>
        </w:rPr>
        <w:t>UPDATE KHACHHANG</w:t>
      </w:r>
    </w:p>
    <w:p w14:paraId="69581E39">
      <w:pPr>
        <w:rPr>
          <w:rFonts w:hint="default"/>
          <w:lang w:val="en-US"/>
        </w:rPr>
      </w:pPr>
      <w:r>
        <w:rPr>
          <w:rFonts w:hint="default"/>
          <w:lang w:val="en-US"/>
        </w:rPr>
        <w:t>SET dienthoai = '0912131415'</w:t>
      </w:r>
    </w:p>
    <w:p w14:paraId="7CE1AF4F">
      <w:pPr>
        <w:rPr>
          <w:rFonts w:hint="default"/>
          <w:lang w:val="en-US"/>
        </w:rPr>
      </w:pPr>
      <w:r>
        <w:rPr>
          <w:rFonts w:hint="default"/>
          <w:lang w:val="en-US"/>
        </w:rPr>
        <w:t>WHERE makh = 'K007';</w:t>
      </w:r>
    </w:p>
    <w:p w14:paraId="7F340C9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Câu 6</w:t>
      </w:r>
    </w:p>
    <w:p w14:paraId="3E48732D">
      <w:pPr>
        <w:rPr>
          <w:rFonts w:hint="default"/>
          <w:lang w:val="en-US"/>
        </w:rPr>
      </w:pPr>
      <w:r>
        <w:rPr>
          <w:rFonts w:hint="default"/>
          <w:lang w:val="en-US"/>
        </w:rPr>
        <w:t>DELETE FROM KHACHHANG</w:t>
      </w:r>
    </w:p>
    <w:p w14:paraId="74B065E8">
      <w:pPr>
        <w:rPr>
          <w:rFonts w:hint="default"/>
          <w:lang w:val="en-US"/>
        </w:rPr>
      </w:pPr>
      <w:r>
        <w:rPr>
          <w:rFonts w:hint="default"/>
          <w:lang w:val="en-US"/>
        </w:rPr>
        <w:t>WHERE makh = 'K010';</w:t>
      </w:r>
    </w:p>
    <w:p w14:paraId="49020E9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Câu 7</w:t>
      </w:r>
      <w:bookmarkStart w:id="0" w:name="_GoBack"/>
      <w:bookmarkEnd w:id="0"/>
    </w:p>
    <w:p w14:paraId="705F50A5">
      <w:pPr>
        <w:rPr>
          <w:rFonts w:hint="default"/>
          <w:lang w:val="en-US"/>
        </w:rPr>
      </w:pPr>
      <w:r>
        <w:rPr>
          <w:rFonts w:hint="default"/>
          <w:lang w:val="en-US"/>
        </w:rPr>
        <w:t>SELECT *</w:t>
      </w:r>
    </w:p>
    <w:p w14:paraId="00CFB004">
      <w:pPr>
        <w:rPr>
          <w:rFonts w:hint="default"/>
          <w:lang w:val="en-US"/>
        </w:rPr>
      </w:pPr>
      <w:r>
        <w:rPr>
          <w:rFonts w:hint="default"/>
          <w:lang w:val="en-US"/>
        </w:rPr>
        <w:t>FROM HANGHOA, NHASANXUAT</w:t>
      </w:r>
    </w:p>
    <w:p w14:paraId="44FD208E">
      <w:pPr>
        <w:rPr>
          <w:rFonts w:hint="default"/>
          <w:lang w:val="en-US"/>
        </w:rPr>
      </w:pPr>
      <w:r>
        <w:rPr>
          <w:rFonts w:hint="default"/>
          <w:lang w:val="en-US"/>
        </w:rPr>
        <w:t>WHERE HANGHOA.mansx = NHASANXUAT.mansx</w:t>
      </w:r>
    </w:p>
    <w:p w14:paraId="386C91D9">
      <w:pPr>
        <w:rPr>
          <w:rFonts w:hint="default"/>
          <w:lang w:val="en-US"/>
        </w:rPr>
      </w:pPr>
      <w:r>
        <w:rPr>
          <w:rFonts w:hint="default"/>
          <w:lang w:val="en-US"/>
        </w:rPr>
        <w:t>AND tennsx = 'DELL';</w:t>
      </w:r>
    </w:p>
    <w:sectPr>
      <w:pgSz w:w="11906" w:h="16838"/>
      <w:pgMar w:top="1134" w:right="1134" w:bottom="1134" w:left="1701" w:header="720" w:footer="720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AA1793B"/>
    <w:rsid w:val="341A5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qFormat="1"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qFormat="1"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2025-12-22T11:41:00Z</dcterms:created>
  <dc:creator>33. Trương Minh Triều</dc:creator>
  <cp:lastModifiedBy>33. Trương Minh Triều</cp:lastModifiedBy>
  <dcterms:modified xsi:type="dcterms:W3CDTF">2026-03-22T09:50:48Z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6BC15B7360B540E98C0167C3A0160BA4_12</vt:lpwstr>
  </property>
  <property fmtid="{D5CDD505-2E9C-101B-9397-08002B2CF9AE}" pid="4" name="KSOTemplateDocerSaveRecord">
    <vt:lpwstr>eyJoZGlkIjoiZGFlNTI5YTRiNmE4NGI2YTc0M2UwZTczMDc1YTc2YjAiLCJ1c2VySWQiOiIxMzkxODcxMjM2MTUwIn0=</vt:lpwstr>
  </property>
</Properties>
</file>